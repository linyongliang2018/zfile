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Amazon.com Inc. Java 1.8.0_352 on Windows 11 -->
    <w:tbl>
      <w:tr>
        <w:tc>
          <w:p>
            <w:r>
              <w:t>项目</w:t>
            </w:r>
          </w:p>
        </w:tc>
        <w:tc>
          <w:p>
            <w:r>
              <w:t>内容</w:t>
            </w:r>
          </w:p>
        </w:tc>
      </w:tr>
      <w:tr>
        <w:tc>
          <w:p>
            <w:r>
              <w:t>姓名</w:t>
            </w:r>
          </w:p>
        </w:tc>
        <w:tc>
          <w:p>
            <w:r>
              <w:t>张三</w:t>
            </w:r>
          </w:p>
        </w:tc>
      </w:tr>
      <w:tr>
        <w:tc>
          <w:p>
            <w:r>
              <w:t>年龄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职业</w:t>
            </w:r>
          </w:p>
        </w:tc>
        <w:tc>
          <w:p>
            <w:r>
              <w:t>程序员</w:t>
            </w:r>
          </w:p>
        </w:tc>
      </w:tr>
      <w:tr>
        <w:tc>
          <w:p>
            <w:r>
              <w:t>申请理由</w:t>
            </w:r>
          </w:p>
        </w:tc>
        <w:tc>
          <w:p>
            <w:r>
              <w:t>我想参加这个培训课程，以提升我的技能。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